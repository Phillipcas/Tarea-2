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2.2. ZLFN: control sintético, 10 especificaciones con menor RMSPE previo por variable</w:t>
            </w:r>
          </w:p>
        </w:tc>
      </w:tr>
      <w:tr>
        <w:tc>
          <w:tcPr>
            <w:tcW w:w="23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RMSPE previo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Efecto promedio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Valor p</w:t>
            </w:r>
          </w:p>
        </w:tc>
      </w:tr>
      <w:tr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Empleo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1. Promedios anuales 2015-2018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-1.79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0.323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2. Marzo y sept. 2015-2017, mar. y ago. 2018, dic.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-2.99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0.516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3. Enero de cada año y dic.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4.50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0.484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4. Promedio del periodo previo y dic.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1.04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0.484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5. Semestral 2015-2018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-3.10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0.290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6. Enero, abril, julio y octubre 2018 y dic.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-2.05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0.258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7. Diciembre 2015-2017, jun. y dic.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-1.92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0.484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8. Promedios 2017 y 2018 y dic.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-2.67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0.419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9. Promedios bienales 2015-2016 y 2017-2018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0.516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10. Marzo, junio, octubre y diciembre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0.87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-2.64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0.484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Salario promedio real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1. Marzo y sept. 2015-2017, mar. y ago. 2018, dic.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1.07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12.27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0.032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2. Promedio del periodo previo y dic.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1.21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14.52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0.032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3. Promedios 2017 y 2018 y dic.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2.17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16.28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0.032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4. Enero, abril, julio y octubre 2018 y dic.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2.21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14.78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0.032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5. Promedios bienales 2015-2016 y 2017-2018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2.22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12.60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0.032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6. Promedios anuales 2015-2018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2.28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12.73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0.032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7. Diciembre 2015-2017, jun. y dic.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2.66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12.65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0.032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8. Enero de cada año y dic.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2.84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13.21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0.032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9. Junio de cada año y dic.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3.20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12.96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0.032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10. Semestral 2015-2018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3.37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13.13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0.032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variables en índice (septiembre de 2018 = 100). RMSPE: raíz del error cuadrático medio de predicción en enero de 2015 a diciembre de 2018. Efecto promedio: diferencia promedio entre la ZLFN y su control sintético de enero de 2019 a julio de 2026, en puntos del índice. Valor p: proporción de placebos (31 entidades) con cociente RMSPE posterior / previo mayor o igual al de la ZLFN. Rango 1 = especificación elegida.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puestos de trabajo afiliados al IMSS, 2000-2026.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