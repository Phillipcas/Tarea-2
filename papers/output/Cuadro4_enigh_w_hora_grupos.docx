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gridSpan w:val="10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4. ENIGH: salario por hora promedio por grupo (pesos de enero de 2026)</w:t>
            </w: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3744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Hombres</w:t>
            </w:r>
          </w:p>
        </w:tc>
        <w:tc>
          <w:tcPr>
            <w:tcW w:w="3744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Mujeres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Total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25-45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46-65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25-45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46-65 años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1992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53.0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165.5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69.8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264.1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50.0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126.5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43.1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180.6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77.3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1994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177.2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58.5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262.5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49.4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137.9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78.9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1996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39.0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109.1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37.7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223.4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96.3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110.3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55.1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1998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111.8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49.8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161.1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95.1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150.5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62.3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104.3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51.2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222.9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39.0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98.0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123.9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65.9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120.6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189.9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39.8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108.7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156.4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63.8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113.8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158.8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37.5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92.0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129.6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63.5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109.5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151.5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37.6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89.6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128.9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63.7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113.7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154.8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38.0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96.2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130.0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66.2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49.3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110.7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52.4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177.6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100.3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122.7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71.0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97.3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142.3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90.8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38.9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111.4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63.7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102.3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138.5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88.0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118.3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63.2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39.3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93.6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136.9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80.7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33.7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124.4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61.0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93.6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126.4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38.1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83.2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39.1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106.7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62.8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125.0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37.5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79.5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37.2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109.6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62.8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84.4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111.5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39.2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79.0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100.0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63.9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83.9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107.6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39.9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76.1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39.5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88.9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63.4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52.9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93.8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52.9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110.7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84.7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90.7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70.4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medias ponderadas con el factor de expansión (aweight); personas de 25 a 65 años con salario por hora válido. Prepa o más: preparatoria completa (12 años de escolaridad o más).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ENIGH (INEGI), 1992-2024.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