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gridSpan w:val="10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6. ENIGH: porcentaje de trabajadores (con salario válido) por grupo</w:t>
            </w: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Hombres</w:t>
            </w:r>
          </w:p>
        </w:tc>
        <w:tc>
          <w:tcPr>
            <w:tcW w:w="3744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Mujeres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Total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25-45 años</w:t>
            </w:r>
          </w:p>
        </w:tc>
        <w:tc>
          <w:tcPr>
            <w:tcW w:w="1872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46-65 años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prepa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Prepa o más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88.9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90.9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79.7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30.6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64.1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23.2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43.5</w:t>
            </w:r>
          </w:p>
        </w:tc>
        <w:tc>
          <w:tcPr>
            <w:tcW w:w="936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58.3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88.0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77.2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33.3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28.3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59.6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79.8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85.3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37.0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29.3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61.4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1998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87.8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78.8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86.4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58.6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32.8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61.3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88.7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92.7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82.5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90.0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57.8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31.4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62.6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88.1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82.4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84.6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63.8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79.8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80.1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32.7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51.6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64.7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90.0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82.5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42.8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64.9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92.2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83.0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84.0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68.1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60.0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67.7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2008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79.3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84.4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52.6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65.2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88.9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90.1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77.9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83.4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64.1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54.8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65.2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79.5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82.2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49.9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70.8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44.6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50.3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68.6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90.7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81.4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82.1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40.9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53.5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67.7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82.7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82.9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69.0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55.8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71.0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2018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84.1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83.9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68.4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46.9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57.8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71.2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89.1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88.0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80.1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78.3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51.7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65.0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68.0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91.6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83.6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82.8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55.2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70.4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56.7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71.5</w:t>
            </w:r>
          </w:p>
        </w:tc>
      </w:tr>
      <w:tr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2024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90.8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92.4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83.1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83.2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54.6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70.4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48.3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59.1</w:t>
            </w:r>
          </w:p>
        </w:tc>
        <w:tc>
          <w:tcPr>
            <w:tcW w:w="936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71.9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medias ponderadas con el factor de expansión (aweight); población de 25 a 65 años. Trabajador: salario positivo y declarado. Prepa o más: preparatoria completa (12 años de escolaridad o más).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ENIGH (INEGI), 1992-2024.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