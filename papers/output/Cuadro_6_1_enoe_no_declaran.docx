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6.1. Características de los ocupados remunerados según declaren o no su ingreso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2005-III</w:t>
            </w:r>
          </w:p>
        </w:tc>
        <w:tc>
          <w:tcPr>
            <w:tcW w:w="3744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2025-III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Declara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No declara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Declara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No declara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Edad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37.23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40.23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40.07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41.52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Mujer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0.39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Formal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0.41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0.55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Rural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0.18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Tiempo completo (35 horas o más)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0.78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Universidad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0.24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0.17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0.30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expansión; ocupados con remuneración en el tercer trimestre de cada año.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ENOE (INEGI), 2005-2026.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